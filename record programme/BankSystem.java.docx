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0F0844">
      <w:pPr>
        <w:jc w:val="center"/>
      </w:pPr>
      <w:r>
        <w:rPr>
          <w:b/>
          <w:sz w:val="40"/>
        </w:rPr>
        <w:t>BANK SYSTEM IN JAVA</w:t>
      </w:r>
    </w:p>
    <w:p w14:paraId="3577D32B">
      <w:pPr>
        <w:jc w:val="center"/>
      </w:pPr>
      <w:r>
        <w:rPr>
          <w:b/>
          <w:sz w:val="24"/>
        </w:rPr>
        <w:t>Step-by-Step Execution Process, Algorithm, UML Class Diagram and Java Source Code</w:t>
      </w:r>
    </w:p>
    <w:p w14:paraId="33639871">
      <w:pPr>
        <w:pStyle w:val="2"/>
      </w:pPr>
      <w:r>
        <w:t>1. Classes Used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5EF1A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364302FF">
            <w:pPr>
              <w:spacing w:after="0" w:line="240" w:lineRule="auto"/>
            </w:pPr>
            <w:r>
              <w:t>Class</w:t>
            </w:r>
          </w:p>
        </w:tc>
        <w:tc>
          <w:tcPr>
            <w:tcW w:w="4968" w:type="dxa"/>
          </w:tcPr>
          <w:p w14:paraId="72D0E789">
            <w:pPr>
              <w:spacing w:after="0" w:line="240" w:lineRule="auto"/>
            </w:pPr>
            <w:r>
              <w:t>Purpose</w:t>
            </w:r>
          </w:p>
        </w:tc>
      </w:tr>
      <w:tr w14:paraId="4A605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52EFBF29">
            <w:pPr>
              <w:spacing w:after="0" w:line="240" w:lineRule="auto"/>
            </w:pPr>
            <w:r>
              <w:t>Account</w:t>
            </w:r>
          </w:p>
        </w:tc>
        <w:tc>
          <w:tcPr>
            <w:tcW w:w="4968" w:type="dxa"/>
          </w:tcPr>
          <w:p w14:paraId="0B0E2B83">
            <w:pPr>
              <w:spacing w:after="0" w:line="240" w:lineRule="auto"/>
            </w:pPr>
            <w:r>
              <w:t>Base class containing account number, balance, account type, deposit, withdrawal, transfer and display operations.</w:t>
            </w:r>
          </w:p>
        </w:tc>
      </w:tr>
      <w:tr w14:paraId="0548B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0BD16F7B">
            <w:pPr>
              <w:spacing w:after="0" w:line="240" w:lineRule="auto"/>
            </w:pPr>
            <w:r>
              <w:t>SavingsAccount</w:t>
            </w:r>
          </w:p>
        </w:tc>
        <w:tc>
          <w:tcPr>
            <w:tcW w:w="4968" w:type="dxa"/>
          </w:tcPr>
          <w:p w14:paraId="65702055">
            <w:pPr>
              <w:spacing w:after="0" w:line="240" w:lineRule="auto"/>
            </w:pPr>
            <w:r>
              <w:t>Derived class. Adds interest-rate data and an interest calculation method.</w:t>
            </w:r>
          </w:p>
        </w:tc>
      </w:tr>
      <w:tr w14:paraId="034B6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452C7DCB">
            <w:pPr>
              <w:spacing w:after="0" w:line="240" w:lineRule="auto"/>
            </w:pPr>
            <w:r>
              <w:t>CurrentAccount</w:t>
            </w:r>
          </w:p>
        </w:tc>
        <w:tc>
          <w:tcPr>
            <w:tcW w:w="4968" w:type="dxa"/>
          </w:tcPr>
          <w:p w14:paraId="4D5820A5">
            <w:pPr>
              <w:spacing w:after="0" w:line="240" w:lineRule="auto"/>
            </w:pPr>
            <w:r>
              <w:t>Derived class. Adds overdraft limit and overrides withdraw() to allow overdraft up to the limit.</w:t>
            </w:r>
          </w:p>
        </w:tc>
      </w:tr>
      <w:tr w14:paraId="12CCD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2291DDE3">
            <w:pPr>
              <w:spacing w:after="0" w:line="240" w:lineRule="auto"/>
            </w:pPr>
            <w:r>
              <w:t>BankSystem</w:t>
            </w:r>
          </w:p>
        </w:tc>
        <w:tc>
          <w:tcPr>
            <w:tcW w:w="4968" w:type="dxa"/>
          </w:tcPr>
          <w:p w14:paraId="6FBEE02B">
            <w:pPr>
              <w:spacing w:after="0" w:line="240" w:lineRule="auto"/>
            </w:pPr>
            <w:r>
              <w:t>Main class. Creates account objects, displays the menu and processes user choices.</w:t>
            </w:r>
          </w:p>
        </w:tc>
      </w:tr>
    </w:tbl>
    <w:p w14:paraId="5CCCB3C5">
      <w:pPr>
        <w:pStyle w:val="2"/>
      </w:pPr>
      <w:r>
        <w:t>2. Step-by-Step Execution Process</w:t>
      </w:r>
    </w:p>
    <w:p w14:paraId="7D48C6C4">
      <w:r>
        <w:rPr>
          <w:b/>
        </w:rPr>
        <w:t xml:space="preserve">1. </w:t>
      </w:r>
      <w:r>
        <w:t>Program execution starts from main() in the BankSystem class.</w:t>
      </w:r>
    </w:p>
    <w:p w14:paraId="781ECB9A">
      <w:r>
        <w:rPr>
          <w:b/>
        </w:rPr>
        <w:t xml:space="preserve">2. </w:t>
      </w:r>
      <w:r>
        <w:t>A Scanner object is created to read input from the keyboard.</w:t>
      </w:r>
    </w:p>
    <w:p w14:paraId="59A7C63B">
      <w:r>
        <w:rPr>
          <w:b/>
        </w:rPr>
        <w:t xml:space="preserve">3. </w:t>
      </w:r>
      <w:r>
        <w:t>A SavingsAccount object is created with account number 101, balance 5000 and interest rate 5%. Its constructor calls super(), which initializes the Account fields and sets the type to Savings.</w:t>
      </w:r>
    </w:p>
    <w:p w14:paraId="1720939A">
      <w:r>
        <w:rPr>
          <w:b/>
        </w:rPr>
        <w:t xml:space="preserve">4. </w:t>
      </w:r>
      <w:r>
        <w:t>A CurrentAccount object is created with account number 201, balance 3000 and overdraft limit 2000. Its constructor calls super() and sets the type to Current.</w:t>
      </w:r>
    </w:p>
    <w:p w14:paraId="4D398BE6">
      <w:r>
        <w:rPr>
          <w:b/>
        </w:rPr>
        <w:t xml:space="preserve">5. </w:t>
      </w:r>
      <w:r>
        <w:t>The do-while loop displays the Bank Menu.</w:t>
      </w:r>
    </w:p>
    <w:p w14:paraId="10A2BA8D">
      <w:r>
        <w:rPr>
          <w:b/>
        </w:rPr>
        <w:t xml:space="preserve">6. </w:t>
      </w:r>
      <w:r>
        <w:t>The user enters a choice. Scanner nextInt() reads the choice into ch.</w:t>
      </w:r>
    </w:p>
    <w:p w14:paraId="5AEA0E9A">
      <w:r>
        <w:rPr>
          <w:b/>
        </w:rPr>
        <w:t xml:space="preserve">7. </w:t>
      </w:r>
      <w:r>
        <w:t>The switch(ch) statement selects the required banking operation.</w:t>
      </w:r>
    </w:p>
    <w:p w14:paraId="450BD2E2">
      <w:r>
        <w:rPr>
          <w:b/>
        </w:rPr>
        <w:t xml:space="preserve">8. </w:t>
      </w:r>
      <w:r>
        <w:t>For Deposit (Savings), nextDouble() reads the amount and sAcc.deposit(amount) increases the savings balance.</w:t>
      </w:r>
    </w:p>
    <w:p w14:paraId="439458AF">
      <w:r>
        <w:rPr>
          <w:b/>
        </w:rPr>
        <w:t xml:space="preserve">9. </w:t>
      </w:r>
      <w:r>
        <w:t>For Withdraw (Savings), sAcc.withdraw(amount) calls the inherited Account.withdraw() method. Withdrawal is allowed only when the amount is not greater than the balance.</w:t>
      </w:r>
    </w:p>
    <w:p w14:paraId="41930055">
      <w:r>
        <w:rPr>
          <w:b/>
        </w:rPr>
        <w:t xml:space="preserve">10. </w:t>
      </w:r>
      <w:r>
        <w:t>For Interest (Savings), sAcc.calcInterest() calculates interest using balance × rate / 100. The interest is displayed but is not added to the balance.</w:t>
      </w:r>
    </w:p>
    <w:p w14:paraId="541E4310">
      <w:r>
        <w:rPr>
          <w:b/>
        </w:rPr>
        <w:t xml:space="preserve">11. </w:t>
      </w:r>
      <w:r>
        <w:t>For Withdraw (Current), cAcc.withdraw(amount) calls the overridden CurrentAccount.withdraw() method. It allows withdrawal up to balance + overdraft limit.</w:t>
      </w:r>
    </w:p>
    <w:p w14:paraId="27762984">
      <w:r>
        <w:rPr>
          <w:b/>
        </w:rPr>
        <w:t xml:space="preserve">12. </w:t>
      </w:r>
      <w:r>
        <w:t>For Transfer Savings -&gt; Current, sAcc.transfer(cAcc, amount) subtracts the amount from savings and adds it to the current account if sufficient savings balance exists.</w:t>
      </w:r>
    </w:p>
    <w:p w14:paraId="368EB431">
      <w:r>
        <w:rPr>
          <w:b/>
        </w:rPr>
        <w:t xml:space="preserve">13. </w:t>
      </w:r>
      <w:r>
        <w:t>For Show Accounts, show() displays the details of both accounts.</w:t>
      </w:r>
    </w:p>
    <w:p w14:paraId="04B7C27C">
      <w:r>
        <w:rPr>
          <w:b/>
        </w:rPr>
        <w:t xml:space="preserve">14. </w:t>
      </w:r>
      <w:r>
        <w:t>If the user enters 7, the program displays Bye! and the loop ends.</w:t>
      </w:r>
    </w:p>
    <w:p w14:paraId="4BD7BB36">
      <w:r>
        <w:rPr>
          <w:b/>
        </w:rPr>
        <w:t xml:space="preserve">15. </w:t>
      </w:r>
      <w:r>
        <w:t>The Scanner is closed and the program terminates.</w:t>
      </w:r>
    </w:p>
    <w:p w14:paraId="07E19F94">
      <w:pPr>
        <w:pStyle w:val="2"/>
      </w:pPr>
      <w:r>
        <w:t>3. Algorithm</w:t>
      </w:r>
    </w:p>
    <w:p w14:paraId="1FC1527D">
      <w:r>
        <w:t>1. Start.</w:t>
      </w:r>
    </w:p>
    <w:p w14:paraId="1D07CF92">
      <w:r>
        <w:t>2. Create Scanner object.</w:t>
      </w:r>
    </w:p>
    <w:p w14:paraId="01B661E2">
      <w:r>
        <w:t>3. Create SavingsAccount(101, 5000, 5).</w:t>
      </w:r>
    </w:p>
    <w:p w14:paraId="6E3E1475">
      <w:r>
        <w:t>4. Create CurrentAccount(201, 3000, 2000).</w:t>
      </w:r>
    </w:p>
    <w:p w14:paraId="224D5A8E">
      <w:r>
        <w:t>5. Repeat the following until the user chooses Exit:</w:t>
      </w:r>
    </w:p>
    <w:p w14:paraId="0D39C42E">
      <w:r>
        <w:t>6.    a) Display the bank menu.</w:t>
      </w:r>
    </w:p>
    <w:p w14:paraId="6EAC1508">
      <w:r>
        <w:t>7.    b) Read the user's choice.</w:t>
      </w:r>
    </w:p>
    <w:p w14:paraId="3B7455EA">
      <w:r>
        <w:t>8.    c) If choice = 1, read amount and deposit into Savings Account.</w:t>
      </w:r>
    </w:p>
    <w:p w14:paraId="71B834AB">
      <w:r>
        <w:t>9.    d) If choice = 2, read amount and withdraw from Savings Account if sufficient balance exists.</w:t>
      </w:r>
    </w:p>
    <w:p w14:paraId="05301D9E">
      <w:r>
        <w:t>10.    e) If choice = 3, calculate Savings Account interest.</w:t>
      </w:r>
    </w:p>
    <w:p w14:paraId="224EEAD2">
      <w:r>
        <w:t>11.    f) If choice = 4, read amount and withdraw from Current Account subject to overdraft limit.</w:t>
      </w:r>
    </w:p>
    <w:p w14:paraId="06927449">
      <w:r>
        <w:t>12.    g) If choice = 5, transfer amount from Savings Account to Current Account if sufficient balance exists.</w:t>
      </w:r>
    </w:p>
    <w:p w14:paraId="6B29A785">
      <w:r>
        <w:t>13.    h) If choice = 6, display both account details.</w:t>
      </w:r>
    </w:p>
    <w:p w14:paraId="6BC86CB0">
      <w:r>
        <w:t>14.    i) If choice = 7, display Bye! and stop the loop.</w:t>
      </w:r>
    </w:p>
    <w:p w14:paraId="31CD0DA1">
      <w:r>
        <w:t>15.    j) Otherwise display Wrong choice!.</w:t>
      </w:r>
    </w:p>
    <w:p w14:paraId="3257EE77">
      <w:r>
        <w:t>16. Close Scanner.</w:t>
      </w:r>
    </w:p>
    <w:p w14:paraId="25119B85">
      <w:r>
        <w:t>17. Stop.</w:t>
      </w:r>
    </w:p>
    <w:p w14:paraId="6130CC4D">
      <w:pPr>
        <w:pStyle w:val="2"/>
      </w:pPr>
      <w:r>
        <w:t>4. UML Class Diagram</w:t>
      </w:r>
    </w:p>
    <w:p w14:paraId="353202C7">
      <w:r>
        <w:rPr>
          <w:rFonts w:ascii="Courier New" w:hAnsi="Courier New"/>
          <w:sz w:val="16"/>
        </w:rPr>
        <w:t xml:space="preserve">                    +-----------------------------+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            |           Account            |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            +-----------------------------+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            | - accNo : int                |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            | - balance : double           |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            | - type : String              |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            +-----------------------------+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            | + Account(no, bal, t)        |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            | + deposit(amt) : void        |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            | + withdraw(amt) : void       |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            | + transfer(other, amt):void  |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            | + show() : void              |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            +--------------+--------------+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                           ^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             --------------+--------------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             |                             |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+------------+-------------+   +-----------+-------------+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|      SavingsAccount      |   |      CurrentAccount      |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+--------------------------+   +--------------------------+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| - rate : double          |   | - limit : double         |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+--------------------------+   +--------------------------+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| + SavingsAccount(...)    |   | + CurrentAccount(...)    |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| + calcInterest() : void  |   | + withdraw(amt) : void   |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+--------------------------+   +--------------------------+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            +-----------------------------+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            |         BankSystem           |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            +-----------------------------+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            | + main(args : String[])     |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            +-----------------------------+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                 | creates/uses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            -----+---------------------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            |                         |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            v                         v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      SavingsAccount             CurrentAccount</w:t>
      </w:r>
      <w:r>
        <w:rPr>
          <w:rFonts w:ascii="Courier New" w:hAnsi="Courier New"/>
          <w:sz w:val="16"/>
        </w:rPr>
        <w:br w:type="textWrapping"/>
      </w:r>
    </w:p>
    <w:p w14:paraId="1537AEEA">
      <w:r>
        <w:t>UML relationship: SavingsAccount and CurrentAccount inherit from Account. BankSystem creates and uses objects of both derived classes.</w:t>
      </w:r>
    </w:p>
    <w:p w14:paraId="5EB36579">
      <w:pPr>
        <w:pStyle w:val="2"/>
      </w:pPr>
      <w:r>
        <w:t>5. Important Java Concepts Demonstrated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469F8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581BC202">
            <w:pPr>
              <w:spacing w:after="0" w:line="240" w:lineRule="auto"/>
            </w:pPr>
            <w:r>
              <w:t>Concept</w:t>
            </w:r>
          </w:p>
        </w:tc>
        <w:tc>
          <w:tcPr>
            <w:tcW w:w="4968" w:type="dxa"/>
          </w:tcPr>
          <w:p w14:paraId="6FFC24FE">
            <w:pPr>
              <w:spacing w:after="0" w:line="240" w:lineRule="auto"/>
            </w:pPr>
            <w:r>
              <w:t>Where it appears</w:t>
            </w:r>
          </w:p>
        </w:tc>
      </w:tr>
      <w:tr w14:paraId="3553B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6C7EFE68">
            <w:pPr>
              <w:spacing w:after="0" w:line="240" w:lineRule="auto"/>
            </w:pPr>
            <w:r>
              <w:t>Inheritance</w:t>
            </w:r>
          </w:p>
        </w:tc>
        <w:tc>
          <w:tcPr>
            <w:tcW w:w="4968" w:type="dxa"/>
          </w:tcPr>
          <w:p w14:paraId="3B0D25F2">
            <w:pPr>
              <w:spacing w:after="0" w:line="240" w:lineRule="auto"/>
            </w:pPr>
            <w:r>
              <w:t>SavingsAccount extends Account; CurrentAccount extends Account.</w:t>
            </w:r>
          </w:p>
        </w:tc>
      </w:tr>
      <w:tr w14:paraId="2CE9A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0EA9EC45">
            <w:pPr>
              <w:spacing w:after="0" w:line="240" w:lineRule="auto"/>
            </w:pPr>
            <w:r>
              <w:t>super()</w:t>
            </w:r>
          </w:p>
        </w:tc>
        <w:tc>
          <w:tcPr>
            <w:tcW w:w="4968" w:type="dxa"/>
          </w:tcPr>
          <w:p w14:paraId="4E262209">
            <w:pPr>
              <w:spacing w:after="0" w:line="240" w:lineRule="auto"/>
            </w:pPr>
            <w:r>
              <w:t>Derived constructors call the Account constructor using super(no, bal, type).</w:t>
            </w:r>
          </w:p>
        </w:tc>
      </w:tr>
      <w:tr w14:paraId="2A408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1C938DC8">
            <w:pPr>
              <w:spacing w:after="0" w:line="240" w:lineRule="auto"/>
            </w:pPr>
            <w:r>
              <w:t>Method overriding</w:t>
            </w:r>
          </w:p>
        </w:tc>
        <w:tc>
          <w:tcPr>
            <w:tcW w:w="4968" w:type="dxa"/>
          </w:tcPr>
          <w:p w14:paraId="25ED810A">
            <w:pPr>
              <w:spacing w:after="0" w:line="240" w:lineRule="auto"/>
            </w:pPr>
            <w:r>
              <w:t>CurrentAccount provides its own withdraw(double amt) method.</w:t>
            </w:r>
          </w:p>
        </w:tc>
      </w:tr>
      <w:tr w14:paraId="33C36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0B4A1D44">
            <w:pPr>
              <w:spacing w:after="0" w:line="240" w:lineRule="auto"/>
            </w:pPr>
            <w:r>
              <w:t>Polymorphism</w:t>
            </w:r>
          </w:p>
        </w:tc>
        <w:tc>
          <w:tcPr>
            <w:tcW w:w="4968" w:type="dxa"/>
          </w:tcPr>
          <w:p w14:paraId="0EC44678">
            <w:pPr>
              <w:spacing w:after="0" w:line="240" w:lineRule="auto"/>
            </w:pPr>
            <w:r>
              <w:t>withdraw() behaves differently for SavingsAccount and CurrentAccount.</w:t>
            </w:r>
          </w:p>
        </w:tc>
      </w:tr>
      <w:tr w14:paraId="3BAEC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6733F12A">
            <w:pPr>
              <w:spacing w:after="0" w:line="240" w:lineRule="auto"/>
            </w:pPr>
            <w:r>
              <w:t>Constructor</w:t>
            </w:r>
          </w:p>
        </w:tc>
        <w:tc>
          <w:tcPr>
            <w:tcW w:w="4968" w:type="dxa"/>
          </w:tcPr>
          <w:p w14:paraId="1F4A9B37">
            <w:pPr>
              <w:spacing w:after="0" w:line="240" w:lineRule="auto"/>
            </w:pPr>
            <w:r>
              <w:t>Account, SavingsAccount and CurrentAccount initialize object data.</w:t>
            </w:r>
          </w:p>
        </w:tc>
      </w:tr>
      <w:tr w14:paraId="4EE9C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58ABAA2B">
            <w:pPr>
              <w:spacing w:after="0" w:line="240" w:lineRule="auto"/>
            </w:pPr>
            <w:r>
              <w:t>Object creation</w:t>
            </w:r>
          </w:p>
        </w:tc>
        <w:tc>
          <w:tcPr>
            <w:tcW w:w="4968" w:type="dxa"/>
          </w:tcPr>
          <w:p w14:paraId="258328F5">
            <w:pPr>
              <w:spacing w:after="0" w:line="240" w:lineRule="auto"/>
            </w:pPr>
            <w:r>
              <w:t>new SavingsAccount(...) and new CurrentAccount(...).</w:t>
            </w:r>
          </w:p>
        </w:tc>
      </w:tr>
    </w:tbl>
    <w:p w14:paraId="128BB32F">
      <w:pPr>
        <w:pStyle w:val="2"/>
      </w:pPr>
      <w:r>
        <w:t>6. Java Source Code</w:t>
      </w:r>
    </w:p>
    <w:p w14:paraId="60DB7AA6">
      <w:r>
        <w:rPr>
          <w:rFonts w:ascii="Courier New" w:hAnsi="Courier New"/>
          <w:sz w:val="14"/>
        </w:rPr>
        <w:t>package javacore;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import java.util.Scanner;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// Base class for all accounts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class Account {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int accNo;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double balance;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String type;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Account(int no, double bal, String t) {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accNo = no;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balance = bal;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type = t;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}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void deposit(double amt) {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balance += amt;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System.out.println("Deposited: " + amt);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System.out.println("Balance: " + balance);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}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void withdraw(double amt) {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if (amt &lt;= balance) {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    balance -= amt;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    System.out.println("Withdrawn: " + amt);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    System.out.println("Balance: " + balance);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} else {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    System.out.println("Not enough balance!");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}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}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void transfer(Account other, double amt) {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if (amt &lt;= balance) {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    balance -= amt;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    other.balance += amt;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    System.out.println("Transfer done!");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} else {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    System.out.println("Transfer failed!");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}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}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void show() {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System.out.println("Acc No: " + accNo);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System.out.println("Type  : " + type);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System.out.println("Bal   : " + balance);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}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}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// Savings account class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class SavingsAccount extends Account {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double rate;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SavingsAccount(int no, double bal, double r) {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super(no, bal, "Savings");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rate = r;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}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void calcInterest() {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double interest = balance * rate / 100;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System.out.println("Interest: " + interest);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}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}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// Current account class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class CurrentAccount extends Account {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double limit;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CurrentAccount(int no, double bal, double l) {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super(no, bal, "Current");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limit = l;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}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@Override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void withdraw(double amt) {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if (amt &lt;= balance + limit) {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    balance -= amt;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    System.out.println("Withdraw ok. Balance: " + balance);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} else {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    System.out.println("Overdraft limit crossed!");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}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}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}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// Main class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public class BankSystem {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public static void main(String[] args) {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Scanner sc = new Scanner(System.in);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SavingsAccount sAcc = new SavingsAccount(101, 5000, 5);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CurrentAccount cAcc = new CurrentAccount(201, 3000, 2000);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int ch;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do {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    System.out.println("\n--- Bank Menu ---");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    System.out.println("1. Deposit (Savings)");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    System.out.println("2. Withdraw (Savings)");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    System.out.println("3. Interest (Savings)");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    System.out.println("4. Withdraw (Current)");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    System.out.println("5. Transfer Savings -&gt; Current");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    System.out.println("6. Show Accounts");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    System.out.println("7. Exit");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    System.out.print("Choice: ");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    ch = sc.nextInt();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    switch (ch) {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        case 1: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            System.out.print("Amount: ");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            sAcc.deposit(sc.nextDouble());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            break;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        case 2: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            System.out.print("Amount: ");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            sAcc.withdraw(sc.nextDouble());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            break;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        case 3: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            sAcc.calcInterest();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            break;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        case 4: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            System.out.print("Amount: ");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            cAcc.withdraw(sc.nextDouble());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            break;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        case 5: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            System.out.print("Amount: ");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            sAcc.transfer(cAcc, sc.nextDouble());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            break;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        case 6: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            System.out.println("Savings:");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            sAcc.show();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            System.out.println("Current:");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            cAcc.show();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            break;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        case 7: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            System.out.println("Bye!");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            break;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        default: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            System.out.println("Wrong choice!");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    }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} while (ch != 7);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sc.close();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}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}</w:t>
      </w:r>
    </w:p>
    <w:p w14:paraId="4FBE7D03">
      <w:bookmarkStart w:id="0" w:name="_GoBack"/>
      <w:bookmarkEnd w:id="0"/>
    </w:p>
    <w:sectPr>
      <w:pgSz w:w="12240" w:h="15840"/>
      <w:pgMar w:top="1008" w:right="1152" w:bottom="1008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3AD6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1054</Words>
  <Characters>6645</Characters>
  <Lines>0</Lines>
  <Paragraphs>0</Paragraphs>
  <TotalTime>0</TotalTime>
  <ScaleCrop>false</ScaleCrop>
  <LinksUpToDate>false</LinksUpToDate>
  <CharactersWithSpaces>9569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Chiranjeevi</cp:lastModifiedBy>
  <dcterms:modified xsi:type="dcterms:W3CDTF">2026-08-13T17:35:17Z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eyJoZGlkIjoiM2JhMTc5NjVkYTQwMDE2M2Q4MmMxMDM0NzYzNTA4MTAiLCJ1c2VySWQiOiI1Njc2NDUzMDE1MjEifQ==</vt:lpwstr>
  </property>
  <property fmtid="{D5CDD505-2E9C-101B-9397-08002B2CF9AE}" pid="3" name="KSOProductBuildVer">
    <vt:lpwstr>1033-12.1.0.28032</vt:lpwstr>
  </property>
  <property fmtid="{D5CDD505-2E9C-101B-9397-08002B2CF9AE}" pid="4" name="ICV">
    <vt:lpwstr>A3458713755A40F48CFBAF5BAF2B30E4_12</vt:lpwstr>
  </property>
</Properties>
</file>